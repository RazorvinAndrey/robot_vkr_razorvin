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6F8CE04B">
      <w:pPr>
        <w:ind w:left="0" w:leftChars="0" w:firstLine="0" w:firstLineChars="0"/>
      </w:pPr>
      <w:r>
        <w:drawing>
          <wp:inline distT="0" distB="0" distL="114300" distR="114300">
            <wp:extent cx="7556500" cy="4252595"/>
            <wp:effectExtent l="0" t="0" r="2540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6EE4">
      <w:pPr>
        <w:ind w:left="0" w:leftChars="0" w:firstLine="0" w:firstLineChars="0"/>
      </w:pPr>
    </w:p>
    <w:p w14:paraId="1A29E436">
      <w:pPr>
        <w:ind w:left="0" w:leftChars="0" w:firstLine="0" w:firstLineChars="0"/>
      </w:pPr>
      <w:r>
        <w:drawing>
          <wp:inline distT="0" distB="0" distL="114300" distR="114300">
            <wp:extent cx="7539355" cy="4236085"/>
            <wp:effectExtent l="0" t="0" r="4445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D73E">
      <w:pPr>
        <w:ind w:left="0" w:leftChars="0" w:firstLine="0" w:firstLineChars="0"/>
      </w:pPr>
    </w:p>
    <w:p w14:paraId="3BD841EB">
      <w:pPr>
        <w:ind w:left="0" w:leftChars="0" w:firstLine="0" w:firstLineChars="0"/>
      </w:pPr>
      <w:r>
        <w:drawing>
          <wp:inline distT="0" distB="0" distL="114300" distR="114300">
            <wp:extent cx="7552055" cy="4256405"/>
            <wp:effectExtent l="0" t="0" r="6985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419E">
      <w:pPr>
        <w:ind w:left="0" w:leftChars="0" w:firstLine="0" w:firstLineChars="0"/>
      </w:pPr>
    </w:p>
    <w:p w14:paraId="37DDC687">
      <w:pPr>
        <w:ind w:left="0" w:leftChars="0" w:firstLine="0" w:firstLineChars="0"/>
      </w:pPr>
      <w:r>
        <w:drawing>
          <wp:inline distT="0" distB="0" distL="114300" distR="114300">
            <wp:extent cx="7560310" cy="4252595"/>
            <wp:effectExtent l="0" t="0" r="1397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3263">
      <w:pPr>
        <w:rPr>
          <w:lang w:val="en-US"/>
        </w:rPr>
      </w:pPr>
    </w:p>
    <w:p w14:paraId="18D0D627">
      <w:pPr>
        <w:ind w:left="0" w:leftChars="0" w:firstLine="0" w:firstLineChars="0"/>
      </w:pPr>
      <w:r>
        <w:drawing>
          <wp:inline distT="0" distB="0" distL="114300" distR="114300">
            <wp:extent cx="7524750" cy="4222115"/>
            <wp:effectExtent l="0" t="0" r="3810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949">
      <w:pPr>
        <w:ind w:left="0" w:leftChars="0" w:firstLine="0" w:firstLineChars="0"/>
      </w:pPr>
    </w:p>
    <w:p w14:paraId="6A94F848">
      <w:pPr>
        <w:ind w:left="0" w:leftChars="0" w:firstLine="0" w:firstLineChars="0"/>
        <w:rPr>
          <w:lang w:val="en-US"/>
        </w:rPr>
      </w:pPr>
      <w:r>
        <w:drawing>
          <wp:inline distT="0" distB="0" distL="114300" distR="114300">
            <wp:extent cx="7554595" cy="4240530"/>
            <wp:effectExtent l="0" t="0" r="4445" b="1143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7F03">
      <w:pPr>
        <w:rPr>
          <w:lang w:val="en-US"/>
        </w:rPr>
      </w:pPr>
    </w:p>
    <w:p w14:paraId="7B129738">
      <w:pPr>
        <w:ind w:left="0" w:leftChars="0" w:firstLine="0" w:firstLineChars="0"/>
      </w:pPr>
      <w:r>
        <w:drawing>
          <wp:inline distT="0" distB="0" distL="114300" distR="114300">
            <wp:extent cx="7554595" cy="4228465"/>
            <wp:effectExtent l="0" t="0" r="4445" b="825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70A2">
      <w:pPr>
        <w:ind w:left="0" w:leftChars="0" w:firstLine="0" w:firstLineChars="0"/>
      </w:pPr>
    </w:p>
    <w:p w14:paraId="6E0BC22C">
      <w:pPr>
        <w:ind w:left="0" w:leftChars="0" w:firstLine="0" w:firstLineChars="0"/>
      </w:pPr>
      <w:r>
        <w:drawing>
          <wp:inline distT="0" distB="0" distL="114300" distR="114300">
            <wp:extent cx="7516495" cy="4192905"/>
            <wp:effectExtent l="0" t="0" r="12065" b="133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D4AC">
      <w:pPr>
        <w:ind w:left="0" w:leftChars="0" w:firstLine="0" w:firstLineChars="0"/>
      </w:pPr>
    </w:p>
    <w:p w14:paraId="2BEEBC6C">
      <w:pPr>
        <w:ind w:left="0" w:leftChars="0" w:firstLine="0" w:firstLineChars="0"/>
      </w:pPr>
      <w:r>
        <w:drawing>
          <wp:inline distT="0" distB="0" distL="114300" distR="114300">
            <wp:extent cx="7531100" cy="4227195"/>
            <wp:effectExtent l="0" t="0" r="12700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E23E">
      <w:pPr>
        <w:ind w:left="0" w:leftChars="0" w:firstLine="0" w:firstLineChars="0"/>
      </w:pPr>
    </w:p>
    <w:p w14:paraId="0042482E">
      <w:pPr>
        <w:ind w:left="0" w:leftChars="0" w:firstLine="0" w:firstLineChars="0"/>
      </w:pPr>
      <w:r>
        <w:drawing>
          <wp:inline distT="0" distB="0" distL="114300" distR="114300">
            <wp:extent cx="7547610" cy="4218940"/>
            <wp:effectExtent l="0" t="0" r="11430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0B29">
      <w:pPr>
        <w:ind w:left="0" w:leftChars="0" w:firstLine="0" w:firstLineChars="0"/>
      </w:pPr>
    </w:p>
    <w:p w14:paraId="23D2B2CE">
      <w:pPr>
        <w:ind w:left="0" w:leftChars="0" w:firstLine="0" w:firstLineChars="0"/>
      </w:pPr>
      <w:r>
        <w:drawing>
          <wp:inline distT="0" distB="0" distL="114300" distR="114300">
            <wp:extent cx="7526655" cy="4214495"/>
            <wp:effectExtent l="0" t="0" r="1905" b="698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665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AA71">
      <w:pPr>
        <w:ind w:left="0" w:leftChars="0" w:firstLine="0" w:firstLineChars="0"/>
      </w:pPr>
    </w:p>
    <w:p w14:paraId="3C52EF4E">
      <w:pPr>
        <w:ind w:left="0" w:leftChars="0" w:firstLine="0" w:firstLineChars="0"/>
      </w:pPr>
      <w:r>
        <w:drawing>
          <wp:inline distT="0" distB="0" distL="114300" distR="114300">
            <wp:extent cx="7608570" cy="4259580"/>
            <wp:effectExtent l="0" t="0" r="1143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85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877E">
      <w:pPr>
        <w:ind w:left="0" w:leftChars="0" w:firstLine="0" w:firstLineChars="0"/>
      </w:pPr>
    </w:p>
    <w:p w14:paraId="027920A1">
      <w:pPr>
        <w:ind w:left="0" w:leftChars="0" w:firstLine="0" w:firstLineChars="0"/>
      </w:pPr>
      <w:r>
        <w:drawing>
          <wp:inline distT="0" distB="0" distL="114300" distR="114300">
            <wp:extent cx="7517130" cy="4210685"/>
            <wp:effectExtent l="0" t="0" r="11430" b="1079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8D7E">
      <w:pPr>
        <w:ind w:left="0" w:leftChars="0" w:firstLine="0" w:firstLineChars="0"/>
      </w:pPr>
    </w:p>
    <w:p w14:paraId="3D8D9E3A">
      <w:pPr>
        <w:ind w:left="0" w:leftChars="0" w:firstLine="0" w:firstLineChars="0"/>
      </w:pPr>
      <w:r>
        <w:drawing>
          <wp:inline distT="0" distB="0" distL="114300" distR="114300">
            <wp:extent cx="7548880" cy="4225925"/>
            <wp:effectExtent l="0" t="0" r="10160" b="1079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47D5">
      <w:pPr>
        <w:ind w:left="0" w:leftChars="0" w:firstLine="0" w:firstLineChars="0"/>
      </w:pPr>
    </w:p>
    <w:p w14:paraId="0BAC0C32">
      <w:pPr>
        <w:ind w:left="0" w:leftChars="0" w:firstLine="0" w:firstLineChars="0"/>
        <w:rPr>
          <w:lang w:val="en-US"/>
        </w:rPr>
      </w:pPr>
      <w:r>
        <w:drawing>
          <wp:inline distT="0" distB="0" distL="114300" distR="114300">
            <wp:extent cx="7548245" cy="4241165"/>
            <wp:effectExtent l="0" t="0" r="10795" b="1079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1134" w:bottom="1134" w:left="1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YouYuan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0">
    <w:nsid w:val="38E4BA3E"/>
    <w:multiLevelType w:val="singleLevel"/>
    <w:tmpl w:val="38E4BA3E"/>
    <w:lvl w:ilvl="0" w:tentative="0">
      <w:start w:val="1"/>
      <w:numFmt w:val="bullet"/>
      <w:pStyle w:val="151"/>
      <w:lvlText w:val=""/>
      <w:lvlJc w:val="left"/>
      <w:pPr>
        <w:tabs>
          <w:tab w:val="left" w:pos="420"/>
        </w:tabs>
        <w:ind w:left="420" w:leftChars="0" w:hanging="395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23332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04863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656195"/>
    <w:rsid w:val="03F6323E"/>
    <w:rsid w:val="0803371E"/>
    <w:rsid w:val="096567AA"/>
    <w:rsid w:val="09CF47C3"/>
    <w:rsid w:val="0E8C57F0"/>
    <w:rsid w:val="15F41611"/>
    <w:rsid w:val="1AC80C08"/>
    <w:rsid w:val="2023332C"/>
    <w:rsid w:val="20BB10E5"/>
    <w:rsid w:val="2A5D66AD"/>
    <w:rsid w:val="39DF71B8"/>
    <w:rsid w:val="3D2E204C"/>
    <w:rsid w:val="4622553B"/>
    <w:rsid w:val="4F8F34DF"/>
    <w:rsid w:val="5A033C63"/>
    <w:rsid w:val="5BF82B01"/>
    <w:rsid w:val="5C9B193B"/>
    <w:rsid w:val="6FE41B0A"/>
  </w:rsids>
  <m:mathPr>
    <m:mathFont m:val="Cambria Math"/>
    <m:brkBin m:val="before"/>
    <m:brkBinSub m:val="--"/>
    <m:smallFrac m:val="0"/>
    <m:dispDef/>
    <m:lMargin m:val="0"/>
    <m:rMargin m:val="1133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ind w:left="0" w:right="0" w:firstLine="709"/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120" w:after="120"/>
      <w:ind w:firstLine="0"/>
      <w:jc w:val="center"/>
      <w:outlineLvl w:val="0"/>
    </w:pPr>
    <w:rPr>
      <w:rFonts w:eastAsia="YouYuan" w:cs="Times New Roman"/>
      <w:b/>
      <w:bCs/>
      <w:caps/>
      <w:kern w:val="32"/>
      <w:szCs w:val="28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120" w:after="120"/>
      <w:jc w:val="both"/>
      <w:outlineLvl w:val="1"/>
    </w:pPr>
    <w:rPr>
      <w:rFonts w:cs="Times New Roman" w:eastAsiaTheme="majorEastAsia"/>
      <w:b/>
      <w:bCs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uiPriority w:val="0"/>
    <w:pPr>
      <w:ind w:left="1260" w:leftChars="600"/>
    </w:pPr>
  </w:style>
  <w:style w:type="paragraph" w:styleId="74">
    <w:name w:val="toc 5"/>
    <w:basedOn w:val="1"/>
    <w:next w:val="1"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120" w:after="120"/>
      <w:ind w:firstLine="0"/>
      <w:jc w:val="center"/>
      <w:outlineLvl w:val="0"/>
    </w:pPr>
    <w:rPr>
      <w:rFonts w:cs="Arial"/>
      <w:b/>
      <w:bCs/>
      <w:kern w:val="28"/>
      <w:sz w:val="56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ind w:firstLine="0"/>
      <w:jc w:val="center"/>
      <w:outlineLvl w:val="1"/>
    </w:pPr>
    <w:rPr>
      <w:rFonts w:cs="Arial"/>
      <w:b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151">
    <w:name w:val="Списки"/>
    <w:basedOn w:val="1"/>
    <w:next w:val="1"/>
    <w:uiPriority w:val="0"/>
    <w:pPr>
      <w:numPr>
        <w:ilvl w:val="0"/>
        <w:numId w:val="11"/>
      </w:numPr>
      <w:ind w:left="0" w:firstLine="709"/>
    </w:pPr>
    <w:rPr>
      <w:szCs w:val="28"/>
    </w:rPr>
  </w:style>
  <w:style w:type="paragraph" w:customStyle="1" w:styleId="152">
    <w:name w:val="Таблицы"/>
    <w:basedOn w:val="1"/>
    <w:next w:val="1"/>
    <w:uiPriority w:val="0"/>
    <w:pPr>
      <w:ind w:firstLine="0"/>
      <w:jc w:val="both"/>
    </w:pPr>
    <w:rPr>
      <w:szCs w:val="28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2024-06-18T07:37:00Z</dcterms:created>
  <dc:creator>razor</dc:creator>
  <cp:lastModifiedBy>андрей разорвин</cp:lastModifiedBy>
  <dcterms:modified xsi:type="dcterms:W3CDTF">2024-06-18T07:49:48Z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C26F3DCEA9C8477FB2008A9E80AE2F3F_11</vt:lpwstr>
  </property>
</Properties>
</file>